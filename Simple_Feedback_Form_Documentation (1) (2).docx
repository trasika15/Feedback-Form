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6ADD2">
      <w:pPr>
        <w:pStyle w:val="2"/>
        <w:ind w:left="1807" w:hanging="1807" w:hangingChars="450"/>
        <w:jc w:val="center"/>
        <w:rPr>
          <w:rFonts w:hint="default" w:ascii="Algerian" w:hAnsi="Algerian" w:cs="Algerian"/>
          <w:color w:val="000000" w:themeColor="text1"/>
          <w:sz w:val="40"/>
          <w:szCs w:val="40"/>
          <w14:textFill>
            <w14:solidFill>
              <w14:schemeClr w14:val="tx1"/>
            </w14:solidFill>
          </w14:textFill>
        </w:rPr>
      </w:pPr>
      <w:r>
        <w:rPr>
          <w:rFonts w:hint="default" w:ascii="Algerian" w:hAnsi="Algerian" w:cs="Algerian"/>
          <w:color w:val="000000" w:themeColor="text1"/>
          <w:sz w:val="40"/>
          <w:szCs w:val="40"/>
          <w14:textFill>
            <w14:solidFill>
              <w14:schemeClr w14:val="tx1"/>
            </w14:solidFill>
          </w14:textFill>
        </w:rPr>
        <w:t>Simple Feedback Form</w:t>
      </w:r>
    </w:p>
    <w:p w14:paraId="3BC7C56A">
      <w:pPr>
        <w:rPr>
          <w:color w:val="000000" w:themeColor="text1"/>
          <w:sz w:val="40"/>
          <w:szCs w:val="40"/>
          <w14:textFill>
            <w14:solidFill>
              <w14:schemeClr w14:val="tx1"/>
            </w14:solidFill>
          </w14:textFill>
        </w:rPr>
      </w:pPr>
    </w:p>
    <w:p w14:paraId="3965075E">
      <w:pPr>
        <w:pStyle w:val="3"/>
        <w:rPr>
          <w:rFonts w:hint="default" w:ascii="Bell MT" w:hAnsi="Bell MT" w:cs="Bell MT"/>
          <w:color w:val="000000" w:themeColor="text1"/>
          <w:sz w:val="36"/>
          <w:szCs w:val="36"/>
          <w14:textFill>
            <w14:solidFill>
              <w14:schemeClr w14:val="tx1"/>
            </w14:solidFill>
          </w14:textFill>
        </w:rPr>
      </w:pPr>
      <w:r>
        <w:rPr>
          <w:rFonts w:hint="default" w:ascii="Bell MT" w:hAnsi="Bell MT" w:cs="Bell MT"/>
          <w:color w:val="000000" w:themeColor="text1"/>
          <w:sz w:val="36"/>
          <w:szCs w:val="36"/>
          <w14:textFill>
            <w14:solidFill>
              <w14:schemeClr w14:val="tx1"/>
            </w14:solidFill>
          </w14:textFill>
        </w:rPr>
        <w:t>1. Introduction</w:t>
      </w:r>
    </w:p>
    <w:p w14:paraId="1905C722">
      <w:pPr>
        <w:ind w:firstLine="840" w:firstLineChars="300"/>
        <w:rPr>
          <w:rFonts w:hint="default"/>
          <w:sz w:val="28"/>
          <w:szCs w:val="28"/>
          <w:lang w:val="en-US"/>
        </w:rPr>
      </w:pPr>
      <w:r>
        <w:rPr>
          <w:sz w:val="28"/>
          <w:szCs w:val="28"/>
        </w:rPr>
        <w:t>This document provides professional technical documentation for the Simple Feedback Form developed using HTML. The form is designed to collect user feedback including name, email address, and comments.</w:t>
      </w:r>
      <w:r>
        <w:rPr>
          <w:rFonts w:hint="default"/>
          <w:sz w:val="28"/>
          <w:szCs w:val="28"/>
          <w:lang w:val="en-US"/>
        </w:rPr>
        <w:t xml:space="preserve"> </w:t>
      </w:r>
    </w:p>
    <w:p w14:paraId="041BF9ED">
      <w:pPr>
        <w:rPr>
          <w:rFonts w:hint="default"/>
          <w:sz w:val="28"/>
          <w:szCs w:val="28"/>
          <w:lang w:val="en-US"/>
        </w:rPr>
      </w:pPr>
    </w:p>
    <w:p w14:paraId="784322D7">
      <w:pPr>
        <w:pStyle w:val="3"/>
        <w:rPr>
          <w:rFonts w:hint="default" w:ascii="Bell MT" w:hAnsi="Bell MT" w:cs="Bell MT"/>
          <w:color w:val="000000" w:themeColor="text1"/>
          <w:sz w:val="36"/>
          <w:szCs w:val="36"/>
          <w14:textFill>
            <w14:solidFill>
              <w14:schemeClr w14:val="tx1"/>
            </w14:solidFill>
          </w14:textFill>
        </w:rPr>
      </w:pPr>
      <w:r>
        <w:rPr>
          <w:rFonts w:hint="default" w:ascii="Bell MT" w:hAnsi="Bell MT" w:cs="Bell MT"/>
          <w:color w:val="000000" w:themeColor="text1"/>
          <w:sz w:val="36"/>
          <w:szCs w:val="36"/>
          <w14:textFill>
            <w14:solidFill>
              <w14:schemeClr w14:val="tx1"/>
            </w14:solidFill>
          </w14:textFill>
        </w:rPr>
        <w:t>2. Purpose of the Form</w:t>
      </w:r>
    </w:p>
    <w:p w14:paraId="4FB7B820">
      <w:pPr>
        <w:ind w:firstLine="840" w:firstLineChars="300"/>
        <w:rPr>
          <w:sz w:val="28"/>
          <w:szCs w:val="28"/>
        </w:rPr>
      </w:pPr>
      <w:r>
        <w:rPr>
          <w:sz w:val="28"/>
          <w:szCs w:val="28"/>
        </w:rPr>
        <w:t>The purpose of this feedback form is to allow users to submit their opinions or feedback in a structured and user-friendly manner. It can be used on websites, internal systems, or academic projects.</w:t>
      </w:r>
    </w:p>
    <w:p w14:paraId="103A46E3">
      <w:pPr>
        <w:rPr>
          <w:sz w:val="28"/>
          <w:szCs w:val="28"/>
        </w:rPr>
      </w:pPr>
    </w:p>
    <w:p w14:paraId="6381CD62">
      <w:pPr>
        <w:pStyle w:val="3"/>
        <w:rPr>
          <w:rFonts w:hint="default" w:ascii="Bell MT" w:hAnsi="Bell MT" w:cs="Bell MT"/>
          <w:color w:val="000000" w:themeColor="text1"/>
          <w:sz w:val="36"/>
          <w:szCs w:val="36"/>
          <w14:textFill>
            <w14:solidFill>
              <w14:schemeClr w14:val="tx1"/>
            </w14:solidFill>
          </w14:textFill>
        </w:rPr>
      </w:pPr>
      <w:r>
        <w:rPr>
          <w:rFonts w:hint="default" w:ascii="Bell MT" w:hAnsi="Bell MT" w:cs="Bell MT"/>
          <w:color w:val="000000" w:themeColor="text1"/>
          <w:sz w:val="36"/>
          <w:szCs w:val="36"/>
          <w14:textFill>
            <w14:solidFill>
              <w14:schemeClr w14:val="tx1"/>
            </w14:solidFill>
          </w14:textFill>
        </w:rPr>
        <w:t>3. Technologies Used</w:t>
      </w:r>
    </w:p>
    <w:p w14:paraId="4F1765B1">
      <w:pPr>
        <w:numPr>
          <w:ilvl w:val="0"/>
          <w:numId w:val="7"/>
        </w:numPr>
        <w:ind w:left="420" w:leftChars="0" w:hanging="420" w:firstLineChars="0"/>
        <w:rPr>
          <w:sz w:val="28"/>
          <w:szCs w:val="28"/>
        </w:rPr>
      </w:pPr>
      <w:r>
        <w:rPr>
          <w:sz w:val="28"/>
          <w:szCs w:val="28"/>
        </w:rPr>
        <w:t>HTML5 (HyperText Markup Language)</w:t>
      </w:r>
    </w:p>
    <w:p w14:paraId="7B283748">
      <w:pPr>
        <w:numPr>
          <w:ilvl w:val="0"/>
          <w:numId w:val="7"/>
        </w:numPr>
        <w:ind w:left="420" w:leftChars="0" w:hanging="420" w:firstLineChars="0"/>
        <w:rPr>
          <w:sz w:val="28"/>
          <w:szCs w:val="28"/>
        </w:rPr>
      </w:pPr>
      <w:r>
        <w:rPr>
          <w:sz w:val="28"/>
          <w:szCs w:val="28"/>
        </w:rPr>
        <w:t xml:space="preserve"> Web Browser (for execution)</w:t>
      </w:r>
    </w:p>
    <w:p w14:paraId="1218EF38">
      <w:pPr>
        <w:rPr>
          <w:sz w:val="28"/>
          <w:szCs w:val="28"/>
        </w:rPr>
      </w:pPr>
    </w:p>
    <w:p w14:paraId="31F8DDD4">
      <w:pPr>
        <w:pStyle w:val="3"/>
        <w:rPr>
          <w:color w:val="000000" w:themeColor="text1"/>
          <w:sz w:val="36"/>
          <w:szCs w:val="36"/>
          <w14:textFill>
            <w14:solidFill>
              <w14:schemeClr w14:val="tx1"/>
            </w14:solidFill>
          </w14:textFill>
        </w:rPr>
      </w:pPr>
      <w:r>
        <w:rPr>
          <w:rFonts w:hint="default" w:ascii="Bell MT" w:hAnsi="Bell MT" w:cs="Bell MT"/>
          <w:color w:val="000000" w:themeColor="text1"/>
          <w:sz w:val="36"/>
          <w:szCs w:val="36"/>
          <w14:textFill>
            <w14:solidFill>
              <w14:schemeClr w14:val="tx1"/>
            </w14:solidFill>
          </w14:textFill>
        </w:rPr>
        <w:t>4. Form Structure Overview</w:t>
      </w:r>
    </w:p>
    <w:p w14:paraId="26F961B5">
      <w:pPr>
        <w:numPr>
          <w:ilvl w:val="0"/>
          <w:numId w:val="7"/>
        </w:numPr>
        <w:ind w:left="420" w:leftChars="0" w:hanging="420" w:firstLineChars="0"/>
        <w:rPr>
          <w:sz w:val="28"/>
          <w:szCs w:val="28"/>
        </w:rPr>
      </w:pPr>
      <w:r>
        <w:rPr>
          <w:sz w:val="28"/>
          <w:szCs w:val="28"/>
        </w:rPr>
        <w:t>The feedback form consists of the following main components:</w:t>
      </w:r>
      <w:r>
        <w:rPr>
          <w:sz w:val="28"/>
          <w:szCs w:val="28"/>
        </w:rPr>
        <w:br w:type="textWrapping"/>
      </w:r>
      <w:r>
        <w:rPr>
          <w:sz w:val="28"/>
          <w:szCs w:val="28"/>
        </w:rPr>
        <w:t xml:space="preserve"> Page Title</w:t>
      </w:r>
    </w:p>
    <w:p w14:paraId="0A42CC78">
      <w:pPr>
        <w:numPr>
          <w:ilvl w:val="0"/>
          <w:numId w:val="7"/>
        </w:numPr>
        <w:ind w:left="420" w:leftChars="0" w:hanging="420" w:firstLineChars="0"/>
        <w:rPr>
          <w:sz w:val="28"/>
          <w:szCs w:val="28"/>
        </w:rPr>
      </w:pPr>
      <w:r>
        <w:rPr>
          <w:sz w:val="28"/>
          <w:szCs w:val="28"/>
        </w:rPr>
        <w:t xml:space="preserve"> Form Heading</w:t>
      </w:r>
      <w:r>
        <w:rPr>
          <w:sz w:val="28"/>
          <w:szCs w:val="28"/>
        </w:rPr>
        <w:br w:type="textWrapping"/>
      </w:r>
    </w:p>
    <w:p w14:paraId="7B559271">
      <w:pPr>
        <w:numPr>
          <w:ilvl w:val="0"/>
          <w:numId w:val="7"/>
        </w:numPr>
        <w:ind w:left="420" w:leftChars="0" w:hanging="420" w:firstLineChars="0"/>
        <w:rPr>
          <w:sz w:val="28"/>
          <w:szCs w:val="28"/>
        </w:rPr>
      </w:pPr>
      <w:r>
        <w:rPr>
          <w:sz w:val="28"/>
          <w:szCs w:val="28"/>
        </w:rPr>
        <w:t xml:space="preserve"> Name Input Field</w:t>
      </w:r>
      <w:r>
        <w:rPr>
          <w:sz w:val="28"/>
          <w:szCs w:val="28"/>
        </w:rPr>
        <w:br w:type="textWrapping"/>
      </w:r>
    </w:p>
    <w:p w14:paraId="6D167CAC">
      <w:pPr>
        <w:numPr>
          <w:ilvl w:val="0"/>
          <w:numId w:val="7"/>
        </w:numPr>
        <w:ind w:left="420" w:leftChars="0" w:hanging="420" w:firstLineChars="0"/>
        <w:rPr>
          <w:sz w:val="28"/>
          <w:szCs w:val="28"/>
        </w:rPr>
      </w:pPr>
      <w:r>
        <w:rPr>
          <w:sz w:val="28"/>
          <w:szCs w:val="28"/>
        </w:rPr>
        <w:t xml:space="preserve"> Email Input Field</w:t>
      </w:r>
    </w:p>
    <w:p w14:paraId="7303A85D">
      <w:pPr>
        <w:numPr>
          <w:ilvl w:val="0"/>
          <w:numId w:val="7"/>
        </w:numPr>
        <w:ind w:left="420" w:leftChars="0" w:hanging="420" w:firstLineChars="0"/>
        <w:rPr>
          <w:sz w:val="28"/>
          <w:szCs w:val="28"/>
        </w:rPr>
      </w:pPr>
      <w:r>
        <w:rPr>
          <w:sz w:val="28"/>
          <w:szCs w:val="28"/>
        </w:rPr>
        <w:t xml:space="preserve"> Feedback Text Area</w:t>
      </w:r>
    </w:p>
    <w:p w14:paraId="1083821B">
      <w:pPr>
        <w:numPr>
          <w:ilvl w:val="0"/>
          <w:numId w:val="7"/>
        </w:numPr>
        <w:ind w:left="420" w:leftChars="0" w:hanging="420" w:firstLineChars="0"/>
        <w:rPr>
          <w:sz w:val="28"/>
          <w:szCs w:val="28"/>
        </w:rPr>
      </w:pPr>
      <w:r>
        <w:rPr>
          <w:sz w:val="28"/>
          <w:szCs w:val="28"/>
        </w:rPr>
        <w:t xml:space="preserve"> Submit Button</w:t>
      </w:r>
    </w:p>
    <w:p w14:paraId="07B00EF4">
      <w:pPr>
        <w:pStyle w:val="3"/>
        <w:rPr>
          <w:rFonts w:hint="default" w:ascii="Bell MT" w:hAnsi="Bell MT" w:cs="Bell MT"/>
          <w:color w:val="000000" w:themeColor="text1"/>
          <w:sz w:val="36"/>
          <w:szCs w:val="36"/>
          <w14:textFill>
            <w14:solidFill>
              <w14:schemeClr w14:val="tx1"/>
            </w14:solidFill>
          </w14:textFill>
        </w:rPr>
      </w:pPr>
      <w:r>
        <w:rPr>
          <w:rFonts w:hint="default" w:ascii="Bell MT" w:hAnsi="Bell MT" w:cs="Bell MT"/>
          <w:color w:val="000000" w:themeColor="text1"/>
          <w:sz w:val="36"/>
          <w:szCs w:val="36"/>
          <w14:textFill>
            <w14:solidFill>
              <w14:schemeClr w14:val="tx1"/>
            </w14:solidFill>
          </w14:textFill>
        </w:rPr>
        <w:t>5. Form Field Descriptions</w:t>
      </w:r>
    </w:p>
    <w:p w14:paraId="450063DB">
      <w:pPr>
        <w:numPr>
          <w:numId w:val="0"/>
        </w:numPr>
        <w:ind w:leftChars="0"/>
        <w:rPr>
          <w:sz w:val="28"/>
          <w:szCs w:val="28"/>
        </w:rPr>
      </w:pPr>
      <w:r>
        <w:rPr>
          <w:sz w:val="28"/>
          <w:szCs w:val="28"/>
        </w:rPr>
        <w:t>Name Field:</w:t>
      </w:r>
    </w:p>
    <w:p w14:paraId="1137CA28">
      <w:pPr>
        <w:numPr>
          <w:ilvl w:val="0"/>
          <w:numId w:val="7"/>
        </w:numPr>
        <w:ind w:left="420" w:leftChars="0" w:hanging="420" w:firstLineChars="0"/>
        <w:rPr>
          <w:sz w:val="28"/>
          <w:szCs w:val="28"/>
        </w:rPr>
      </w:pPr>
      <w:r>
        <w:rPr>
          <w:sz w:val="28"/>
          <w:szCs w:val="28"/>
        </w:rPr>
        <w:t>Type: Text Input</w:t>
      </w:r>
    </w:p>
    <w:p w14:paraId="66D8858C">
      <w:pPr>
        <w:numPr>
          <w:ilvl w:val="0"/>
          <w:numId w:val="7"/>
        </w:numPr>
        <w:ind w:left="420" w:leftChars="0" w:hanging="420" w:firstLineChars="0"/>
        <w:rPr>
          <w:sz w:val="28"/>
          <w:szCs w:val="28"/>
        </w:rPr>
      </w:pPr>
      <w:r>
        <w:rPr>
          <w:sz w:val="28"/>
          <w:szCs w:val="28"/>
        </w:rPr>
        <w:t>Purpose: Captures the user's full name</w:t>
      </w:r>
    </w:p>
    <w:p w14:paraId="77319049">
      <w:pPr>
        <w:numPr>
          <w:ilvl w:val="0"/>
          <w:numId w:val="7"/>
        </w:numPr>
        <w:ind w:left="420" w:leftChars="0" w:hanging="420" w:firstLineChars="0"/>
        <w:rPr>
          <w:sz w:val="28"/>
          <w:szCs w:val="28"/>
        </w:rPr>
      </w:pPr>
      <w:r>
        <w:rPr>
          <w:sz w:val="28"/>
          <w:szCs w:val="28"/>
        </w:rPr>
        <w:t xml:space="preserve"> HTML Element: &lt;input type='text'&gt;</w:t>
      </w:r>
      <w:r>
        <w:rPr>
          <w:sz w:val="28"/>
          <w:szCs w:val="28"/>
        </w:rPr>
        <w:br w:type="textWrapping"/>
      </w:r>
    </w:p>
    <w:p w14:paraId="261D2729">
      <w:pPr>
        <w:rPr>
          <w:sz w:val="28"/>
          <w:szCs w:val="28"/>
        </w:rPr>
      </w:pPr>
      <w:r>
        <w:rPr>
          <w:sz w:val="28"/>
          <w:szCs w:val="28"/>
        </w:rPr>
        <w:t>Email Field:</w:t>
      </w:r>
    </w:p>
    <w:p w14:paraId="7D7B2DE6">
      <w:pPr>
        <w:numPr>
          <w:ilvl w:val="0"/>
          <w:numId w:val="7"/>
        </w:numPr>
        <w:ind w:left="420" w:leftChars="0" w:hanging="420" w:firstLineChars="0"/>
        <w:rPr>
          <w:sz w:val="28"/>
          <w:szCs w:val="28"/>
        </w:rPr>
      </w:pPr>
      <w:r>
        <w:rPr>
          <w:sz w:val="28"/>
          <w:szCs w:val="28"/>
        </w:rPr>
        <w:t>Type: Email Input</w:t>
      </w:r>
    </w:p>
    <w:p w14:paraId="6B4D3371">
      <w:pPr>
        <w:numPr>
          <w:ilvl w:val="0"/>
          <w:numId w:val="7"/>
        </w:numPr>
        <w:ind w:left="420" w:leftChars="0" w:hanging="420" w:firstLineChars="0"/>
        <w:rPr>
          <w:sz w:val="28"/>
          <w:szCs w:val="28"/>
        </w:rPr>
      </w:pPr>
      <w:r>
        <w:rPr>
          <w:sz w:val="28"/>
          <w:szCs w:val="28"/>
        </w:rPr>
        <w:t>Purpose: Captures the user's email address</w:t>
      </w:r>
    </w:p>
    <w:p w14:paraId="213E585A">
      <w:pPr>
        <w:numPr>
          <w:ilvl w:val="0"/>
          <w:numId w:val="7"/>
        </w:numPr>
        <w:ind w:left="420" w:leftChars="0" w:hanging="420" w:firstLineChars="0"/>
        <w:rPr>
          <w:sz w:val="28"/>
          <w:szCs w:val="28"/>
        </w:rPr>
      </w:pPr>
      <w:r>
        <w:rPr>
          <w:sz w:val="28"/>
          <w:szCs w:val="28"/>
        </w:rPr>
        <w:t>HTML Element: &lt;input type='email'&gt;</w:t>
      </w:r>
      <w:r>
        <w:rPr>
          <w:sz w:val="28"/>
          <w:szCs w:val="28"/>
        </w:rPr>
        <w:br w:type="textWrapping"/>
      </w:r>
    </w:p>
    <w:p w14:paraId="03E3F941">
      <w:pPr>
        <w:numPr>
          <w:numId w:val="0"/>
        </w:numPr>
        <w:ind w:leftChars="0"/>
        <w:rPr>
          <w:sz w:val="28"/>
          <w:szCs w:val="28"/>
        </w:rPr>
      </w:pPr>
      <w:r>
        <w:rPr>
          <w:sz w:val="28"/>
          <w:szCs w:val="28"/>
        </w:rPr>
        <w:t>Feedback Field:</w:t>
      </w:r>
    </w:p>
    <w:p w14:paraId="65C64B33">
      <w:pPr>
        <w:numPr>
          <w:ilvl w:val="0"/>
          <w:numId w:val="7"/>
        </w:numPr>
        <w:ind w:left="420" w:leftChars="0" w:hanging="420" w:firstLineChars="0"/>
        <w:rPr>
          <w:sz w:val="28"/>
          <w:szCs w:val="28"/>
        </w:rPr>
      </w:pPr>
      <w:r>
        <w:rPr>
          <w:sz w:val="28"/>
          <w:szCs w:val="28"/>
        </w:rPr>
        <w:t>Type: Text Area</w:t>
      </w:r>
    </w:p>
    <w:p w14:paraId="60D901F2">
      <w:pPr>
        <w:numPr>
          <w:ilvl w:val="0"/>
          <w:numId w:val="7"/>
        </w:numPr>
        <w:ind w:left="420" w:leftChars="0" w:hanging="420" w:firstLineChars="0"/>
        <w:rPr>
          <w:sz w:val="28"/>
          <w:szCs w:val="28"/>
        </w:rPr>
      </w:pPr>
      <w:r>
        <w:rPr>
          <w:sz w:val="28"/>
          <w:szCs w:val="28"/>
        </w:rPr>
        <w:t xml:space="preserve"> Purpose: Allows users to enter detailed feedback</w:t>
      </w:r>
    </w:p>
    <w:p w14:paraId="7C633D64">
      <w:pPr>
        <w:numPr>
          <w:ilvl w:val="0"/>
          <w:numId w:val="7"/>
        </w:numPr>
        <w:ind w:left="420" w:leftChars="0" w:hanging="420" w:firstLineChars="0"/>
        <w:rPr>
          <w:sz w:val="28"/>
          <w:szCs w:val="28"/>
        </w:rPr>
      </w:pPr>
      <w:r>
        <w:rPr>
          <w:sz w:val="28"/>
          <w:szCs w:val="28"/>
        </w:rPr>
        <w:t xml:space="preserve"> HTML Element: &lt;textarea&gt;</w:t>
      </w:r>
      <w:r>
        <w:rPr>
          <w:sz w:val="28"/>
          <w:szCs w:val="28"/>
        </w:rPr>
        <w:br w:type="textWrapping"/>
      </w:r>
    </w:p>
    <w:p w14:paraId="12B59D80">
      <w:pPr>
        <w:numPr>
          <w:numId w:val="0"/>
        </w:numPr>
        <w:ind w:leftChars="0"/>
        <w:rPr>
          <w:sz w:val="28"/>
          <w:szCs w:val="28"/>
        </w:rPr>
      </w:pPr>
      <w:r>
        <w:rPr>
          <w:sz w:val="28"/>
          <w:szCs w:val="28"/>
        </w:rPr>
        <w:t>Submit Button:</w:t>
      </w:r>
    </w:p>
    <w:p w14:paraId="6C9E9301">
      <w:pPr>
        <w:numPr>
          <w:ilvl w:val="0"/>
          <w:numId w:val="7"/>
        </w:numPr>
        <w:ind w:left="420" w:leftChars="0" w:hanging="420" w:firstLineChars="0"/>
        <w:rPr>
          <w:sz w:val="28"/>
          <w:szCs w:val="28"/>
        </w:rPr>
      </w:pPr>
      <w:r>
        <w:rPr>
          <w:sz w:val="28"/>
          <w:szCs w:val="28"/>
        </w:rPr>
        <w:t xml:space="preserve"> Type: Submit</w:t>
      </w:r>
    </w:p>
    <w:p w14:paraId="61B362C5">
      <w:pPr>
        <w:numPr>
          <w:ilvl w:val="0"/>
          <w:numId w:val="7"/>
        </w:numPr>
        <w:ind w:left="420" w:leftChars="0" w:hanging="420" w:firstLineChars="0"/>
        <w:rPr>
          <w:sz w:val="28"/>
          <w:szCs w:val="28"/>
        </w:rPr>
      </w:pPr>
      <w:r>
        <w:rPr>
          <w:sz w:val="28"/>
          <w:szCs w:val="28"/>
        </w:rPr>
        <w:t xml:space="preserve"> Purpose: Sends the form data for processing</w:t>
      </w:r>
    </w:p>
    <w:p w14:paraId="6EDFFBAA">
      <w:pPr>
        <w:numPr>
          <w:ilvl w:val="0"/>
          <w:numId w:val="7"/>
        </w:numPr>
        <w:ind w:left="420" w:leftChars="0" w:hanging="420" w:firstLineChars="0"/>
        <w:rPr>
          <w:sz w:val="28"/>
          <w:szCs w:val="28"/>
        </w:rPr>
      </w:pPr>
      <w:r>
        <w:rPr>
          <w:sz w:val="28"/>
          <w:szCs w:val="28"/>
        </w:rPr>
        <w:t>HTML Element: &lt;input type='submit'&gt;</w:t>
      </w:r>
    </w:p>
    <w:p w14:paraId="54977CD2">
      <w:pPr>
        <w:rPr>
          <w:sz w:val="28"/>
          <w:szCs w:val="28"/>
        </w:rPr>
      </w:pPr>
      <w:r>
        <w:rPr>
          <w:sz w:val="28"/>
          <w:szCs w:val="28"/>
        </w:rPr>
        <w:br w:type="textWrapping"/>
      </w:r>
    </w:p>
    <w:p w14:paraId="7B935DA7">
      <w:pPr>
        <w:pStyle w:val="3"/>
        <w:rPr>
          <w:rFonts w:hint="default" w:ascii="Bell MT" w:hAnsi="Bell MT" w:cs="Bell MT"/>
          <w:color w:val="000000" w:themeColor="text1"/>
          <w:sz w:val="36"/>
          <w:szCs w:val="36"/>
          <w14:textFill>
            <w14:solidFill>
              <w14:schemeClr w14:val="tx1"/>
            </w14:solidFill>
          </w14:textFill>
        </w:rPr>
      </w:pPr>
      <w:r>
        <w:rPr>
          <w:rFonts w:hint="default" w:ascii="Bell MT" w:hAnsi="Bell MT" w:cs="Bell MT"/>
          <w:color w:val="000000" w:themeColor="text1"/>
          <w:sz w:val="36"/>
          <w:szCs w:val="36"/>
          <w14:textFill>
            <w14:solidFill>
              <w14:schemeClr w14:val="tx1"/>
            </w14:solidFill>
          </w14:textFill>
        </w:rPr>
        <w:t>6. Working of the Feedback Form</w:t>
      </w:r>
    </w:p>
    <w:p w14:paraId="3DF54AF8">
      <w:pPr>
        <w:ind w:firstLine="840" w:firstLineChars="300"/>
        <w:rPr>
          <w:sz w:val="28"/>
          <w:szCs w:val="28"/>
        </w:rPr>
      </w:pPr>
      <w:r>
        <w:rPr>
          <w:sz w:val="28"/>
          <w:szCs w:val="28"/>
        </w:rPr>
        <w:t>When the user fills in the form and clicks the Submit button, the browser validates the email field automatically. The form data is then prepared for submission. Currently, the form does not include backend processing.</w:t>
      </w:r>
    </w:p>
    <w:p w14:paraId="40497FCF">
      <w:pPr>
        <w:rPr>
          <w:sz w:val="28"/>
          <w:szCs w:val="28"/>
        </w:rPr>
      </w:pPr>
    </w:p>
    <w:p w14:paraId="5B73F2A1">
      <w:pPr>
        <w:pStyle w:val="3"/>
        <w:rPr>
          <w:rFonts w:hint="default" w:ascii="Bell MT" w:hAnsi="Bell MT" w:cs="Bell MT"/>
          <w:color w:val="000000" w:themeColor="text1"/>
          <w14:textFill>
            <w14:solidFill>
              <w14:schemeClr w14:val="tx1"/>
            </w14:solidFill>
          </w14:textFill>
        </w:rPr>
      </w:pPr>
      <w:r>
        <w:rPr>
          <w:rFonts w:hint="default" w:ascii="Bell MT" w:hAnsi="Bell MT" w:cs="Bell MT"/>
          <w:color w:val="000000" w:themeColor="text1"/>
          <w:sz w:val="36"/>
          <w:szCs w:val="36"/>
          <w14:textFill>
            <w14:solidFill>
              <w14:schemeClr w14:val="tx1"/>
            </w14:solidFill>
          </w14:textFill>
        </w:rPr>
        <w:t>7. Possible Enhancements</w:t>
      </w:r>
    </w:p>
    <w:p w14:paraId="5DB5C080">
      <w:pPr>
        <w:numPr>
          <w:ilvl w:val="0"/>
          <w:numId w:val="7"/>
        </w:numPr>
        <w:ind w:left="420" w:leftChars="0" w:hanging="420" w:firstLineChars="0"/>
        <w:rPr>
          <w:sz w:val="28"/>
          <w:szCs w:val="28"/>
        </w:rPr>
      </w:pPr>
      <w:r>
        <w:rPr>
          <w:sz w:val="28"/>
          <w:szCs w:val="28"/>
        </w:rPr>
        <w:t>Add CSS for improved design and layout</w:t>
      </w:r>
    </w:p>
    <w:p w14:paraId="2366C0D8">
      <w:pPr>
        <w:numPr>
          <w:ilvl w:val="0"/>
          <w:numId w:val="7"/>
        </w:numPr>
        <w:ind w:left="420" w:leftChars="0" w:hanging="420" w:firstLineChars="0"/>
        <w:rPr>
          <w:sz w:val="28"/>
          <w:szCs w:val="28"/>
        </w:rPr>
      </w:pPr>
      <w:r>
        <w:rPr>
          <w:sz w:val="28"/>
          <w:szCs w:val="28"/>
        </w:rPr>
        <w:t>Add JavaScript for client-side validation</w:t>
      </w:r>
    </w:p>
    <w:p w14:paraId="76C0F572">
      <w:pPr>
        <w:numPr>
          <w:ilvl w:val="0"/>
          <w:numId w:val="7"/>
        </w:numPr>
        <w:ind w:left="420" w:leftChars="0" w:hanging="420" w:firstLineChars="0"/>
        <w:rPr>
          <w:sz w:val="28"/>
          <w:szCs w:val="28"/>
        </w:rPr>
      </w:pPr>
      <w:r>
        <w:rPr>
          <w:sz w:val="28"/>
          <w:szCs w:val="28"/>
        </w:rPr>
        <w:t>Connect to a backend server using PHP, Python, or Node.js</w:t>
      </w:r>
    </w:p>
    <w:p w14:paraId="5B3415D0">
      <w:pPr>
        <w:numPr>
          <w:ilvl w:val="0"/>
          <w:numId w:val="7"/>
        </w:numPr>
        <w:ind w:left="420" w:leftChars="0" w:hanging="420" w:firstLineChars="0"/>
        <w:rPr>
          <w:sz w:val="28"/>
          <w:szCs w:val="28"/>
        </w:rPr>
      </w:pPr>
      <w:r>
        <w:rPr>
          <w:sz w:val="28"/>
          <w:szCs w:val="28"/>
        </w:rPr>
        <w:t>Store data in a database</w:t>
      </w:r>
    </w:p>
    <w:p w14:paraId="5F7EF21F">
      <w:pPr>
        <w:rPr>
          <w:sz w:val="28"/>
          <w:szCs w:val="28"/>
        </w:rPr>
      </w:pPr>
      <w:r>
        <w:rPr>
          <w:sz w:val="28"/>
          <w:szCs w:val="28"/>
        </w:rPr>
        <w:br w:type="textWrapping"/>
      </w:r>
    </w:p>
    <w:p w14:paraId="108051F2">
      <w:pPr>
        <w:pStyle w:val="3"/>
        <w:rPr>
          <w:rFonts w:hint="default" w:ascii="Bell MT" w:hAnsi="Bell MT" w:cs="Bell MT"/>
          <w:b/>
          <w:bCs/>
          <w:color w:val="000000" w:themeColor="text1"/>
          <w:sz w:val="36"/>
          <w:szCs w:val="36"/>
          <w14:textFill>
            <w14:solidFill>
              <w14:schemeClr w14:val="tx1"/>
            </w14:solidFill>
          </w14:textFill>
        </w:rPr>
      </w:pPr>
      <w:r>
        <w:rPr>
          <w:rFonts w:hint="default" w:ascii="Bell MT" w:hAnsi="Bell MT" w:cs="Bell MT"/>
          <w:b/>
          <w:bCs/>
          <w:color w:val="000000" w:themeColor="text1"/>
          <w:sz w:val="36"/>
          <w:szCs w:val="36"/>
          <w14:textFill>
            <w14:solidFill>
              <w14:schemeClr w14:val="tx1"/>
            </w14:solidFill>
          </w14:textFill>
        </w:rPr>
        <w:t>8. Conclusion</w:t>
      </w:r>
    </w:p>
    <w:p w14:paraId="67A854DE">
      <w:pPr>
        <w:ind w:firstLine="840" w:firstLineChars="300"/>
        <w:rPr>
          <w:sz w:val="28"/>
          <w:szCs w:val="28"/>
        </w:rPr>
      </w:pPr>
      <w:r>
        <w:rPr>
          <w:sz w:val="28"/>
          <w:szCs w:val="28"/>
        </w:rPr>
        <w:t>This Simple Feedback Form is a basic yet effective HTML implementation for collecting user feedback. It serves as a strong foundation for more advanced web applications.</w:t>
      </w:r>
    </w:p>
    <w:p w14:paraId="4B4B0DA6">
      <w:pPr>
        <w:ind w:firstLine="840" w:firstLineChars="300"/>
        <w:rPr>
          <w:sz w:val="28"/>
          <w:szCs w:val="28"/>
        </w:rPr>
      </w:pPr>
    </w:p>
    <w:p w14:paraId="53A8088F">
      <w:pPr>
        <w:numPr>
          <w:ilvl w:val="0"/>
          <w:numId w:val="8"/>
        </w:numPr>
        <w:rPr>
          <w:rFonts w:hint="default" w:ascii="Bell MT" w:hAnsi="Bell MT" w:cs="Bell MT"/>
          <w:b/>
          <w:bCs/>
          <w:sz w:val="36"/>
          <w:szCs w:val="36"/>
          <w:lang w:val="en-US"/>
        </w:rPr>
      </w:pPr>
      <w:r>
        <w:rPr>
          <w:rFonts w:hint="default" w:ascii="Bell MT" w:hAnsi="Bell MT" w:cs="Bell MT"/>
          <w:b/>
          <w:bCs/>
          <w:sz w:val="36"/>
          <w:szCs w:val="36"/>
          <w:lang w:val="en-US"/>
        </w:rPr>
        <w:t>Coding</w:t>
      </w:r>
    </w:p>
    <w:p w14:paraId="6D6CCDFD">
      <w:pPr>
        <w:numPr>
          <w:numId w:val="0"/>
        </w:numPr>
        <w:rPr>
          <w:rFonts w:hint="default" w:ascii="Bell MT" w:hAnsi="Bell MT"/>
          <w:b/>
          <w:bCs/>
          <w:sz w:val="36"/>
          <w:szCs w:val="36"/>
          <w:lang w:val="en-US"/>
        </w:rPr>
      </w:pPr>
    </w:p>
    <w:p w14:paraId="796C5FB3">
      <w:pPr>
        <w:numPr>
          <w:numId w:val="0"/>
        </w:numPr>
        <w:rPr>
          <w:rFonts w:hint="default" w:ascii="Bell MT" w:hAnsi="Bell MT"/>
          <w:b w:val="0"/>
          <w:bCs w:val="0"/>
          <w:sz w:val="28"/>
          <w:szCs w:val="28"/>
          <w:lang w:val="en-US"/>
        </w:rPr>
      </w:pPr>
      <w:r>
        <w:rPr>
          <w:rFonts w:hint="default" w:ascii="Bell MT" w:hAnsi="Bell MT"/>
          <w:b w:val="0"/>
          <w:bCs w:val="0"/>
          <w:sz w:val="28"/>
          <w:szCs w:val="28"/>
          <w:lang w:val="en-US"/>
        </w:rPr>
        <w:t>&lt;!DOCTYPE html&gt;</w:t>
      </w:r>
    </w:p>
    <w:p w14:paraId="3117F19F">
      <w:pPr>
        <w:numPr>
          <w:numId w:val="0"/>
        </w:numPr>
        <w:rPr>
          <w:rFonts w:hint="default" w:ascii="Bell MT" w:hAnsi="Bell MT"/>
          <w:b w:val="0"/>
          <w:bCs w:val="0"/>
          <w:sz w:val="28"/>
          <w:szCs w:val="28"/>
          <w:lang w:val="en-US"/>
        </w:rPr>
      </w:pPr>
      <w:r>
        <w:rPr>
          <w:rFonts w:hint="default" w:ascii="Bell MT" w:hAnsi="Bell MT"/>
          <w:b w:val="0"/>
          <w:bCs w:val="0"/>
          <w:sz w:val="28"/>
          <w:szCs w:val="28"/>
          <w:lang w:val="en-US"/>
        </w:rPr>
        <w:t>&lt;html lang="en"&gt;</w:t>
      </w:r>
    </w:p>
    <w:p w14:paraId="02CB063B">
      <w:pPr>
        <w:numPr>
          <w:numId w:val="0"/>
        </w:numPr>
        <w:rPr>
          <w:rFonts w:hint="default" w:ascii="Bell MT" w:hAnsi="Bell MT"/>
          <w:b w:val="0"/>
          <w:bCs w:val="0"/>
          <w:sz w:val="28"/>
          <w:szCs w:val="28"/>
          <w:lang w:val="en-US"/>
        </w:rPr>
      </w:pPr>
      <w:r>
        <w:rPr>
          <w:rFonts w:hint="default" w:ascii="Bell MT" w:hAnsi="Bell MT"/>
          <w:b w:val="0"/>
          <w:bCs w:val="0"/>
          <w:sz w:val="28"/>
          <w:szCs w:val="28"/>
          <w:lang w:val="en-US"/>
        </w:rPr>
        <w:t>&lt;head&gt;</w:t>
      </w:r>
    </w:p>
    <w:p w14:paraId="39CA0213">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&lt;meta charset="UTF-8"&gt;</w:t>
      </w:r>
    </w:p>
    <w:p w14:paraId="37D7EA67">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&lt;title&gt;Simple Feedback Form&lt;/title&gt;</w:t>
      </w:r>
    </w:p>
    <w:p w14:paraId="00222019">
      <w:pPr>
        <w:numPr>
          <w:numId w:val="0"/>
        </w:numPr>
        <w:rPr>
          <w:rFonts w:hint="default" w:ascii="Bell MT" w:hAnsi="Bell MT"/>
          <w:b w:val="0"/>
          <w:bCs w:val="0"/>
          <w:sz w:val="28"/>
          <w:szCs w:val="28"/>
          <w:lang w:val="en-US"/>
        </w:rPr>
      </w:pPr>
      <w:r>
        <w:rPr>
          <w:rFonts w:hint="default" w:ascii="Bell MT" w:hAnsi="Bell MT"/>
          <w:b w:val="0"/>
          <w:bCs w:val="0"/>
          <w:sz w:val="28"/>
          <w:szCs w:val="28"/>
          <w:lang w:val="en-US"/>
        </w:rPr>
        <w:t>&lt;/head&gt;</w:t>
      </w:r>
    </w:p>
    <w:p w14:paraId="0609E4CA">
      <w:pPr>
        <w:numPr>
          <w:numId w:val="0"/>
        </w:numPr>
        <w:rPr>
          <w:rFonts w:hint="default" w:ascii="Bell MT" w:hAnsi="Bell MT"/>
          <w:b w:val="0"/>
          <w:bCs w:val="0"/>
          <w:sz w:val="28"/>
          <w:szCs w:val="28"/>
          <w:lang w:val="en-US"/>
        </w:rPr>
      </w:pPr>
      <w:r>
        <w:rPr>
          <w:rFonts w:hint="default" w:ascii="Bell MT" w:hAnsi="Bell MT"/>
          <w:b w:val="0"/>
          <w:bCs w:val="0"/>
          <w:sz w:val="28"/>
          <w:szCs w:val="28"/>
          <w:lang w:val="en-US"/>
        </w:rPr>
        <w:t>&lt;body&gt;</w:t>
      </w:r>
    </w:p>
    <w:p w14:paraId="105413D2">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&lt;h1&gt;Feedback Form&lt;/h1&gt;</w:t>
      </w:r>
    </w:p>
    <w:p w14:paraId="071C40F9">
      <w:pPr>
        <w:numPr>
          <w:numId w:val="0"/>
        </w:numPr>
        <w:ind w:firstLine="280" w:firstLineChars="100"/>
        <w:rPr>
          <w:rFonts w:hint="default" w:ascii="Bell MT" w:hAnsi="Bell MT"/>
          <w:b w:val="0"/>
          <w:bCs w:val="0"/>
          <w:sz w:val="28"/>
          <w:szCs w:val="28"/>
          <w:lang w:val="en-US"/>
        </w:rPr>
      </w:pPr>
      <w:r>
        <w:rPr>
          <w:rFonts w:hint="default" w:ascii="Bell MT" w:hAnsi="Bell MT"/>
          <w:b w:val="0"/>
          <w:bCs w:val="0"/>
          <w:sz w:val="28"/>
          <w:szCs w:val="28"/>
          <w:lang w:val="en-US"/>
        </w:rPr>
        <w:t>&lt;form&gt;</w:t>
      </w:r>
    </w:p>
    <w:p w14:paraId="400F885E">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 Name Field --&gt;</w:t>
      </w:r>
    </w:p>
    <w:p w14:paraId="5007B729">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&lt;label for="name"&gt;Your Name:&lt;/label&gt;&lt;br&gt;</w:t>
      </w:r>
    </w:p>
    <w:p w14:paraId="6D6E011D">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&lt;input type="text" id="name" name="name"&gt;&lt;br&gt;&lt;br&gt;</w:t>
      </w:r>
    </w:p>
    <w:p w14:paraId="116D7D15">
      <w:pPr>
        <w:numPr>
          <w:numId w:val="0"/>
        </w:numPr>
        <w:ind w:firstLine="560" w:firstLineChars="200"/>
        <w:rPr>
          <w:rFonts w:hint="default" w:ascii="Bell MT" w:hAnsi="Bell MT"/>
          <w:b w:val="0"/>
          <w:bCs w:val="0"/>
          <w:sz w:val="28"/>
          <w:szCs w:val="28"/>
          <w:lang w:val="en-US"/>
        </w:rPr>
      </w:pPr>
      <w:r>
        <w:rPr>
          <w:rFonts w:hint="default" w:ascii="Bell MT" w:hAnsi="Bell MT"/>
          <w:b w:val="0"/>
          <w:bCs w:val="0"/>
          <w:sz w:val="28"/>
          <w:szCs w:val="28"/>
          <w:lang w:val="en-US"/>
        </w:rPr>
        <w:t>&lt;!-- Email Field --&gt;</w:t>
      </w:r>
    </w:p>
    <w:p w14:paraId="69048CFC">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&lt;label for="email"&gt;Your Email:&lt;/label&gt;&lt;br&gt;</w:t>
      </w:r>
    </w:p>
    <w:p w14:paraId="1EF4C41C">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&lt;input type="email" id="email" name="email"&gt;&lt;br&gt;&lt;br&gt;</w:t>
      </w:r>
    </w:p>
    <w:p w14:paraId="2D4A28D0">
      <w:pPr>
        <w:numPr>
          <w:numId w:val="0"/>
        </w:numPr>
        <w:ind w:firstLine="560" w:firstLineChars="200"/>
        <w:rPr>
          <w:rFonts w:hint="default" w:ascii="Bell MT" w:hAnsi="Bell MT"/>
          <w:b w:val="0"/>
          <w:bCs w:val="0"/>
          <w:sz w:val="28"/>
          <w:szCs w:val="28"/>
          <w:lang w:val="en-US"/>
        </w:rPr>
      </w:pPr>
      <w:r>
        <w:rPr>
          <w:rFonts w:hint="default" w:ascii="Bell MT" w:hAnsi="Bell MT"/>
          <w:b w:val="0"/>
          <w:bCs w:val="0"/>
          <w:sz w:val="28"/>
          <w:szCs w:val="28"/>
          <w:lang w:val="en-US"/>
        </w:rPr>
        <w:t xml:space="preserve"> &lt;!-- Feedback Field --&gt;</w:t>
      </w:r>
    </w:p>
    <w:p w14:paraId="0460E7CB">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&lt;label for="feedback"&gt;Your Feedback:&lt;/label&gt;&lt;br&gt;</w:t>
      </w:r>
    </w:p>
    <w:p w14:paraId="69A605B8">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&lt;textarea id="feedback" name="feedback" rows="4" cols="30"&gt;&lt;/textarea&gt;&lt;br&gt;&lt;br&gt;</w:t>
      </w:r>
    </w:p>
    <w:p w14:paraId="21A93907">
      <w:pPr>
        <w:numPr>
          <w:numId w:val="0"/>
        </w:numPr>
        <w:ind w:firstLine="560" w:firstLineChars="200"/>
        <w:rPr>
          <w:rFonts w:hint="default" w:ascii="Bell MT" w:hAnsi="Bell MT"/>
          <w:b w:val="0"/>
          <w:bCs w:val="0"/>
          <w:sz w:val="28"/>
          <w:szCs w:val="28"/>
          <w:lang w:val="en-US"/>
        </w:rPr>
      </w:pPr>
      <w:r>
        <w:rPr>
          <w:rFonts w:hint="default" w:ascii="Bell MT" w:hAnsi="Bell MT"/>
          <w:b w:val="0"/>
          <w:bCs w:val="0"/>
          <w:sz w:val="28"/>
          <w:szCs w:val="28"/>
          <w:lang w:val="en-US"/>
        </w:rPr>
        <w:t>&lt;!-- Submit Button --&gt;</w:t>
      </w:r>
    </w:p>
    <w:p w14:paraId="45414EEB">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&lt;input type="submit" value="Submit"&gt;</w:t>
      </w:r>
    </w:p>
    <w:p w14:paraId="152CEB2B">
      <w:pPr>
        <w:numPr>
          <w:numId w:val="0"/>
        </w:numPr>
        <w:rPr>
          <w:rFonts w:hint="default" w:ascii="Bell MT" w:hAnsi="Bell MT"/>
          <w:b w:val="0"/>
          <w:bCs w:val="0"/>
          <w:sz w:val="28"/>
          <w:szCs w:val="28"/>
          <w:lang w:val="en-US"/>
        </w:rPr>
      </w:pPr>
      <w:r>
        <w:rPr>
          <w:rFonts w:hint="default" w:ascii="Bell MT" w:hAnsi="Bell MT"/>
          <w:b w:val="0"/>
          <w:bCs w:val="0"/>
          <w:sz w:val="28"/>
          <w:szCs w:val="28"/>
          <w:lang w:val="en-US"/>
        </w:rPr>
        <w:t xml:space="preserve">    &lt;/form&gt;</w:t>
      </w:r>
    </w:p>
    <w:p w14:paraId="0E114103">
      <w:pPr>
        <w:numPr>
          <w:numId w:val="0"/>
        </w:numPr>
        <w:rPr>
          <w:rFonts w:hint="default" w:ascii="Bell MT" w:hAnsi="Bell MT"/>
          <w:b w:val="0"/>
          <w:bCs w:val="0"/>
          <w:sz w:val="28"/>
          <w:szCs w:val="28"/>
          <w:lang w:val="en-US"/>
        </w:rPr>
      </w:pPr>
      <w:r>
        <w:rPr>
          <w:rFonts w:hint="default" w:ascii="Bell MT" w:hAnsi="Bell MT"/>
          <w:b w:val="0"/>
          <w:bCs w:val="0"/>
          <w:sz w:val="28"/>
          <w:szCs w:val="28"/>
          <w:lang w:val="en-US"/>
        </w:rPr>
        <w:t>&lt;/body&gt;</w:t>
      </w:r>
    </w:p>
    <w:p w14:paraId="1F9FFD95">
      <w:pPr>
        <w:numPr>
          <w:numId w:val="0"/>
        </w:numPr>
        <w:rPr>
          <w:rFonts w:hint="default" w:ascii="Bell MT" w:hAnsi="Bell MT"/>
          <w:b w:val="0"/>
          <w:bCs w:val="0"/>
          <w:sz w:val="28"/>
          <w:szCs w:val="28"/>
          <w:lang w:val="en-US"/>
        </w:rPr>
      </w:pPr>
      <w:r>
        <w:rPr>
          <w:rFonts w:hint="default" w:ascii="Bell MT" w:hAnsi="Bell MT"/>
          <w:b w:val="0"/>
          <w:bCs w:val="0"/>
          <w:sz w:val="28"/>
          <w:szCs w:val="28"/>
          <w:lang w:val="en-US"/>
        </w:rPr>
        <w:t>&lt;/html&gt;</w:t>
      </w:r>
    </w:p>
    <w:p w14:paraId="34AB69F0">
      <w:pPr>
        <w:numPr>
          <w:ilvl w:val="0"/>
          <w:numId w:val="8"/>
        </w:numPr>
        <w:ind w:left="0" w:leftChars="0" w:firstLine="0" w:firstLineChars="0"/>
        <w:rPr>
          <w:rFonts w:hint="default" w:ascii="Bell MT" w:hAnsi="Bell MT" w:cs="Bell MT"/>
          <w:b/>
          <w:bCs/>
          <w:sz w:val="36"/>
          <w:szCs w:val="36"/>
          <w:lang w:val="en-US"/>
        </w:rPr>
      </w:pPr>
      <w:r>
        <w:rPr>
          <w:rFonts w:hint="default" w:ascii="Bell MT" w:hAnsi="Bell MT" w:cs="Bell MT"/>
          <w:b/>
          <w:bCs/>
          <w:sz w:val="36"/>
          <w:szCs w:val="36"/>
          <w:lang w:val="en-US"/>
        </w:rPr>
        <w:t>sample output</w:t>
      </w:r>
    </w:p>
    <w:p w14:paraId="72CF5776">
      <w:pPr>
        <w:pStyle w:val="33"/>
        <w:keepNext w:val="0"/>
        <w:keepLines w:val="0"/>
        <w:widowControl/>
        <w:suppressLineNumbers w:val="0"/>
        <w:rPr>
          <w:sz w:val="28"/>
          <w:szCs w:val="28"/>
        </w:rPr>
      </w:pPr>
      <w:r>
        <w:rPr>
          <w:rFonts w:hint="default" w:ascii="Bell MT" w:hAnsi="Bell MT" w:cs="Bell MT"/>
          <w:b/>
          <w:bCs/>
          <w:sz w:val="28"/>
          <w:szCs w:val="28"/>
          <w:lang w:val="en-US"/>
        </w:rPr>
        <w:t xml:space="preserve"> </w:t>
      </w:r>
      <w:r>
        <w:rPr>
          <w:sz w:val="28"/>
          <w:szCs w:val="28"/>
        </w:rPr>
        <w:t>Your Name:</w:t>
      </w:r>
      <w:r>
        <w:rPr>
          <w:sz w:val="28"/>
          <w:szCs w:val="28"/>
        </w:rPr>
        <w:br w:type="textWrapping"/>
      </w:r>
      <w:r>
        <w:rPr>
          <w:sz w:val="28"/>
          <w:szCs w:val="28"/>
        </w:rPr>
        <w:t>[__________________________]</w:t>
      </w:r>
    </w:p>
    <w:p w14:paraId="5D600419">
      <w:pPr>
        <w:pStyle w:val="33"/>
        <w:keepNext w:val="0"/>
        <w:keepLines w:val="0"/>
        <w:widowControl/>
        <w:suppressLineNumbers w:val="0"/>
        <w:rPr>
          <w:sz w:val="28"/>
          <w:szCs w:val="28"/>
        </w:rPr>
      </w:pPr>
      <w:r>
        <w:rPr>
          <w:sz w:val="28"/>
          <w:szCs w:val="28"/>
        </w:rPr>
        <w:t>Your Email:</w:t>
      </w:r>
      <w:r>
        <w:rPr>
          <w:sz w:val="28"/>
          <w:szCs w:val="28"/>
        </w:rPr>
        <w:br w:type="textWrapping"/>
      </w:r>
      <w:r>
        <w:rPr>
          <w:sz w:val="28"/>
          <w:szCs w:val="28"/>
        </w:rPr>
        <w:t>[__________________________]</w:t>
      </w:r>
    </w:p>
    <w:p w14:paraId="465E8613">
      <w:pPr>
        <w:pStyle w:val="33"/>
        <w:keepNext w:val="0"/>
        <w:keepLines w:val="0"/>
        <w:widowControl/>
        <w:suppressLineNumbers w:val="0"/>
        <w:rPr>
          <w:sz w:val="28"/>
          <w:szCs w:val="28"/>
        </w:rPr>
      </w:pPr>
      <w:r>
        <w:rPr>
          <w:sz w:val="28"/>
          <w:szCs w:val="28"/>
        </w:rPr>
        <w:t>Your Feedback:</w:t>
      </w:r>
      <w:r>
        <w:rPr>
          <w:sz w:val="28"/>
          <w:szCs w:val="28"/>
        </w:rPr>
        <w:br w:type="textWrapping"/>
      </w:r>
      <w:r>
        <w:rPr>
          <w:sz w:val="28"/>
          <w:szCs w:val="28"/>
        </w:rPr>
        <w:t>[ ]</w:t>
      </w:r>
      <w:r>
        <w:rPr>
          <w:sz w:val="28"/>
          <w:szCs w:val="28"/>
        </w:rPr>
        <w:br w:type="textWrapping"/>
      </w:r>
      <w:r>
        <w:rPr>
          <w:sz w:val="28"/>
          <w:szCs w:val="28"/>
        </w:rPr>
        <w:t>[ ]</w:t>
      </w:r>
      <w:r>
        <w:rPr>
          <w:sz w:val="28"/>
          <w:szCs w:val="28"/>
        </w:rPr>
        <w:br w:type="textWrapping"/>
      </w:r>
      <w:r>
        <w:rPr>
          <w:sz w:val="28"/>
          <w:szCs w:val="28"/>
        </w:rPr>
        <w:t>[ ]</w:t>
      </w:r>
      <w:r>
        <w:rPr>
          <w:sz w:val="28"/>
          <w:szCs w:val="28"/>
        </w:rPr>
        <w:br w:type="textWrapping"/>
      </w:r>
      <w:r>
        <w:rPr>
          <w:sz w:val="28"/>
          <w:szCs w:val="28"/>
        </w:rPr>
        <w:t>[ ]</w:t>
      </w:r>
    </w:p>
    <w:p w14:paraId="423331A4">
      <w:pPr>
        <w:pStyle w:val="33"/>
        <w:keepNext w:val="0"/>
        <w:keepLines w:val="0"/>
        <w:widowControl/>
        <w:suppressLineNumbers w:val="0"/>
        <w:rPr>
          <w:sz w:val="28"/>
          <w:szCs w:val="28"/>
        </w:rPr>
      </w:pPr>
      <w:r>
        <w:rPr>
          <w:sz w:val="28"/>
          <w:szCs w:val="28"/>
        </w:rPr>
        <w:t xml:space="preserve">[ </w:t>
      </w:r>
      <w:r>
        <w:rPr>
          <w:rStyle w:val="34"/>
          <w:sz w:val="28"/>
          <w:szCs w:val="28"/>
        </w:rPr>
        <w:t>Submit</w:t>
      </w:r>
      <w:r>
        <w:rPr>
          <w:sz w:val="28"/>
          <w:szCs w:val="28"/>
        </w:rPr>
        <w:t xml:space="preserve"> ]</w:t>
      </w:r>
    </w:p>
    <w:p w14:paraId="042A477E">
      <w:pPr>
        <w:pStyle w:val="33"/>
        <w:keepNext w:val="0"/>
        <w:keepLines w:val="0"/>
        <w:widowControl/>
        <w:suppressLineNumbers w:val="0"/>
        <w:rPr>
          <w:rFonts w:hint="default" w:ascii="Bell MT" w:hAnsi="Bell MT" w:cs="Bell MT"/>
          <w:b/>
          <w:bCs/>
          <w:sz w:val="36"/>
          <w:szCs w:val="36"/>
          <w:lang w:val="en-US"/>
        </w:rPr>
      </w:pPr>
      <w:r>
        <w:rPr>
          <w:rFonts w:hint="default" w:ascii="Bell MT" w:hAnsi="Bell MT" w:cs="Bell MT"/>
          <w:b/>
          <w:bCs/>
          <w:sz w:val="36"/>
          <w:szCs w:val="36"/>
          <w:lang w:val="en-US"/>
        </w:rPr>
        <w:t>Sample input</w:t>
      </w:r>
    </w:p>
    <w:p w14:paraId="1C45DAB8">
      <w:pPr>
        <w:pStyle w:val="33"/>
        <w:keepNext w:val="0"/>
        <w:keepLines w:val="0"/>
        <w:widowControl/>
        <w:suppressLineNumbers w:val="0"/>
        <w:rPr>
          <w:sz w:val="28"/>
          <w:szCs w:val="28"/>
        </w:rPr>
      </w:pPr>
      <w:r>
        <w:rPr>
          <w:b/>
          <w:bCs/>
          <w:sz w:val="28"/>
          <w:szCs w:val="28"/>
        </w:rPr>
        <w:t>Your Name:</w:t>
      </w:r>
      <w:r>
        <w:rPr>
          <w:sz w:val="28"/>
          <w:szCs w:val="28"/>
        </w:rPr>
        <w:br w:type="textWrapping"/>
      </w:r>
      <w:r>
        <w:rPr>
          <w:sz w:val="28"/>
          <w:szCs w:val="28"/>
        </w:rPr>
        <w:t>Rasika</w:t>
      </w:r>
    </w:p>
    <w:p w14:paraId="5E8E96F9">
      <w:pPr>
        <w:pStyle w:val="33"/>
        <w:keepNext w:val="0"/>
        <w:keepLines w:val="0"/>
        <w:widowControl/>
        <w:suppressLineNumbers w:val="0"/>
        <w:rPr>
          <w:sz w:val="28"/>
          <w:szCs w:val="28"/>
        </w:rPr>
      </w:pPr>
      <w:r>
        <w:rPr>
          <w:b/>
          <w:bCs/>
          <w:sz w:val="28"/>
          <w:szCs w:val="28"/>
        </w:rPr>
        <w:t>Your Email:</w:t>
      </w:r>
      <w:r>
        <w:rPr>
          <w:sz w:val="28"/>
          <w:szCs w:val="28"/>
        </w:rPr>
        <w:br w:type="textWrapping"/>
      </w:r>
      <w:r>
        <w:rPr>
          <w:sz w:val="28"/>
          <w:szCs w:val="28"/>
        </w:rPr>
        <w:t>rasika@gmail.com</w:t>
      </w:r>
    </w:p>
    <w:p w14:paraId="4D25209B">
      <w:pPr>
        <w:pStyle w:val="33"/>
        <w:keepNext w:val="0"/>
        <w:keepLines w:val="0"/>
        <w:widowControl/>
        <w:suppressLineNumbers w:val="0"/>
        <w:rPr>
          <w:sz w:val="28"/>
          <w:szCs w:val="28"/>
        </w:rPr>
      </w:pPr>
      <w:r>
        <w:rPr>
          <w:b/>
          <w:bCs/>
          <w:sz w:val="28"/>
          <w:szCs w:val="28"/>
        </w:rPr>
        <w:t>Your Feedback:</w:t>
      </w:r>
      <w:r>
        <w:rPr>
          <w:sz w:val="28"/>
          <w:szCs w:val="28"/>
        </w:rPr>
        <w:br w:type="textWrapping"/>
      </w:r>
      <w:r>
        <w:rPr>
          <w:sz w:val="28"/>
          <w:szCs w:val="28"/>
        </w:rPr>
        <w:t>This feedback form is simple</w:t>
      </w:r>
      <w:r>
        <w:rPr>
          <w:sz w:val="28"/>
          <w:szCs w:val="28"/>
        </w:rPr>
        <w:br w:type="textWrapping"/>
      </w:r>
      <w:r>
        <w:rPr>
          <w:sz w:val="28"/>
          <w:szCs w:val="28"/>
        </w:rPr>
        <w:t>and easy to use.</w:t>
      </w:r>
    </w:p>
    <w:p w14:paraId="05ED4315">
      <w:pPr>
        <w:pStyle w:val="33"/>
        <w:keepNext w:val="0"/>
        <w:keepLines w:val="0"/>
        <w:widowControl/>
        <w:suppressLineNumbers w:val="0"/>
        <w:rPr>
          <w:b/>
          <w:bCs/>
          <w:sz w:val="28"/>
          <w:szCs w:val="28"/>
        </w:rPr>
      </w:pPr>
      <w:r>
        <w:rPr>
          <w:b/>
          <w:bCs/>
          <w:sz w:val="28"/>
          <w:szCs w:val="28"/>
        </w:rPr>
        <w:t xml:space="preserve">[ </w:t>
      </w:r>
      <w:r>
        <w:rPr>
          <w:rStyle w:val="34"/>
          <w:b/>
          <w:bCs/>
          <w:sz w:val="28"/>
          <w:szCs w:val="28"/>
        </w:rPr>
        <w:t>Submit</w:t>
      </w:r>
      <w:r>
        <w:rPr>
          <w:b/>
          <w:bCs/>
          <w:sz w:val="28"/>
          <w:szCs w:val="28"/>
        </w:rPr>
        <w:t xml:space="preserve"> ]</w:t>
      </w:r>
    </w:p>
    <w:p w14:paraId="469A29ED">
      <w:pPr>
        <w:pStyle w:val="33"/>
        <w:keepNext w:val="0"/>
        <w:keepLines w:val="0"/>
        <w:widowControl/>
        <w:suppressLineNumbers w:val="0"/>
        <w:rPr>
          <w:rFonts w:hint="default" w:ascii="Bell MT" w:hAnsi="Bell MT" w:cs="Bell MT"/>
          <w:b/>
          <w:bCs/>
          <w:sz w:val="36"/>
          <w:szCs w:val="36"/>
          <w:lang w:val="en-US"/>
        </w:rPr>
      </w:pPr>
    </w:p>
    <w:p w14:paraId="12CF50DA">
      <w:pPr>
        <w:numPr>
          <w:numId w:val="0"/>
        </w:numPr>
        <w:ind w:leftChars="0"/>
        <w:rPr>
          <w:rFonts w:hint="default" w:ascii="Bell MT" w:hAnsi="Bell MT" w:cs="Bell MT"/>
          <w:b/>
          <w:bCs/>
          <w:sz w:val="36"/>
          <w:szCs w:val="36"/>
          <w:lang w:val="en-US"/>
        </w:rPr>
      </w:pPr>
      <w:bookmarkStart w:id="0" w:name="_GoBack"/>
      <w:bookmarkEnd w:id="0"/>
    </w:p>
    <w:p w14:paraId="0BE4AEDE">
      <w:pPr>
        <w:numPr>
          <w:numId w:val="0"/>
        </w:numPr>
        <w:rPr>
          <w:rFonts w:hint="default" w:ascii="Bell MT" w:hAnsi="Bell MT" w:cs="Bell MT"/>
          <w:b/>
          <w:bCs/>
          <w:sz w:val="36"/>
          <w:szCs w:val="36"/>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Bahnschrift Light Condensed">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 w:name="Algerian">
    <w:panose1 w:val="04020705040A02060702"/>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Agency FB">
    <w:panose1 w:val="020B0503020202020204"/>
    <w:charset w:val="00"/>
    <w:family w:val="auto"/>
    <w:pitch w:val="default"/>
    <w:sig w:usb0="00000003" w:usb1="00000000" w:usb2="00000000" w:usb3="00000000" w:csb0="20000001" w:csb1="00000000"/>
  </w:font>
  <w:font w:name="Bahnschrift SemiBold">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Bell MT">
    <w:panose1 w:val="02020503060305020303"/>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A00ED"/>
    <w:multiLevelType w:val="singleLevel"/>
    <w:tmpl w:val="B09A00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90D5C9F"/>
    <w:multiLevelType w:val="singleLevel"/>
    <w:tmpl w:val="F90D5C9F"/>
    <w:lvl w:ilvl="0" w:tentative="0">
      <w:start w:val="9"/>
      <w:numFmt w:val="decimal"/>
      <w:lvlText w:val="%1."/>
      <w:lvlJc w:val="left"/>
      <w:pPr>
        <w:tabs>
          <w:tab w:val="left" w:pos="312"/>
        </w:tabs>
      </w:p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6E4972"/>
    <w:rsid w:val="5EB37D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MANIMEGALAI DEVANANTH</cp:lastModifiedBy>
  <dcterms:modified xsi:type="dcterms:W3CDTF">2025-12-15T10:14:14Z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1985A88FF0CB4E15B04DC77BC0E7C406_12</vt:lpwstr>
  </property>
</Properties>
</file>